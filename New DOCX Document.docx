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F980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C00000"/>
          <w:spacing w:val="0"/>
          <w:position w:val="0"/>
          <w:sz w:val="36"/>
          <w:shd w:val="clear" w:fill="auto"/>
        </w:rPr>
        <w:t>Report about best devices in PC, best operating system and suitable programming languages.</w:t>
      </w:r>
    </w:p>
    <w:p w14:paraId="21B3C2D3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44"/>
          <w:shd w:val="clear" w:fill="auto"/>
        </w:rPr>
        <w:t>System Name:</w:t>
      </w:r>
    </w:p>
    <w:p w14:paraId="373F86DA">
      <w:pPr>
        <w:numPr>
          <w:ilvl w:val="0"/>
          <w:numId w:val="1"/>
        </w:numPr>
        <w:spacing w:before="280" w:after="28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  <w:t>Best Devic</w:t>
      </w:r>
      <w:r>
        <w:rPr>
          <w:rFonts w:ascii="Times New Roman" w:hAnsi="Times New Roman" w:eastAsia="Times New Roman" w:cs="Times New Roman"/>
          <w:b/>
          <w:bCs w:val="0"/>
          <w:color w:val="000000"/>
          <w:spacing w:val="0"/>
          <w:position w:val="0"/>
          <w:sz w:val="32"/>
          <w:shd w:val="clear" w:fill="auto"/>
        </w:rPr>
        <w:t>es</w:t>
      </w:r>
    </w:p>
    <w:p w14:paraId="487C6691">
      <w:pPr>
        <w:numPr>
          <w:numId w:val="0"/>
        </w:numPr>
        <w:spacing w:before="280" w:after="280" w:line="240" w:lineRule="auto"/>
        <w:ind w:left="360" w:leftChars="0" w:right="0" w:rightChars="0"/>
        <w:jc w:val="left"/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  <w:tab/>
        <w:t xml:space="preserve">any destop computer or laptop which is able to run the windows operating </w:t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  <w:tab/>
        <w:t xml:space="preserve">system. </w:t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  <w:tab/>
        <w:t>And the app targets the .net framework or .net core/5+</w:t>
      </w:r>
    </w:p>
    <w:p w14:paraId="4A1F8E38">
      <w:pPr>
        <w:spacing w:before="280" w:after="280" w:line="240" w:lineRule="auto"/>
        <w:ind w:left="0" w:right="0" w:firstLine="720" w:firstLineChars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24"/>
          <w:shd w:val="clear" w:fill="auto"/>
          <w:lang w:val="en-US"/>
        </w:rPr>
        <w:t>The app perfomance will depend on the hardware (cpu,ram)</w:t>
      </w:r>
    </w:p>
    <w:p w14:paraId="603E81E5">
      <w:pPr>
        <w:numPr>
          <w:ilvl w:val="0"/>
          <w:numId w:val="2"/>
        </w:numPr>
        <w:spacing w:before="280" w:after="28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  <w:t>Best Operating System</w:t>
      </w:r>
    </w:p>
    <w:p w14:paraId="5DE5F701">
      <w:pPr>
        <w:spacing w:before="280" w:after="280" w:line="240" w:lineRule="auto"/>
        <w:ind w:left="0" w:right="0" w:firstLine="72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 xml:space="preserve">Best Operating System: Microsoft Windows (Windows 10, Windows 11). </w:t>
      </w:r>
    </w:p>
    <w:p w14:paraId="20965A74">
      <w:pPr>
        <w:spacing w:before="280" w:after="280" w:line="240" w:lineRule="auto"/>
        <w:ind w:left="0" w:right="0" w:firstLine="72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  <w:lang w:val="en-US"/>
        </w:rPr>
        <w:t xml:space="preserve">WPF are designed for windows interface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fill="auto"/>
        </w:rPr>
        <w:t>.</w:t>
      </w:r>
    </w:p>
    <w:p w14:paraId="1E94958D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491BED44">
      <w:pPr>
        <w:numPr>
          <w:ilvl w:val="0"/>
          <w:numId w:val="3"/>
        </w:numPr>
        <w:spacing w:before="280" w:after="28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  <w:t>Suitable Programming Languages</w:t>
      </w:r>
    </w:p>
    <w:p w14:paraId="16C03ED7">
      <w:pPr>
        <w:spacing w:before="280" w:after="280" w:line="240" w:lineRule="auto"/>
        <w:ind w:left="36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C# : for app logic and database connections </w:t>
      </w:r>
    </w:p>
    <w:p w14:paraId="1CE9AC7F">
      <w:pPr>
        <w:spacing w:before="280" w:after="280" w:line="240" w:lineRule="auto"/>
        <w:ind w:left="36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XAML : for the UI of the window </w:t>
      </w:r>
    </w:p>
    <w:p w14:paraId="6F9A6B51">
      <w:pPr>
        <w:spacing w:before="280" w:after="280" w:line="240" w:lineRule="auto"/>
        <w:ind w:left="3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SQL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 :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for the database and store the users info.</w:t>
      </w:r>
    </w:p>
    <w:p w14:paraId="6644206F">
      <w:pPr>
        <w:spacing w:before="280" w:after="28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</w:pPr>
    </w:p>
    <w:p w14:paraId="49C7F0AA">
      <w:pPr>
        <w:spacing w:before="280" w:after="28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</w:pPr>
    </w:p>
    <w:p w14:paraId="29130571">
      <w:pPr>
        <w:spacing w:before="280" w:after="28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</w:pPr>
    </w:p>
    <w:p w14:paraId="2D89758A">
      <w:pPr>
        <w:spacing w:before="280" w:after="28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32"/>
          <w:shd w:val="clear" w:fill="auto"/>
        </w:rPr>
      </w:pPr>
    </w:p>
    <w:p w14:paraId="67DDD18E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000000"/>
          <w:spacing w:val="0"/>
          <w:position w:val="0"/>
          <w:sz w:val="44"/>
          <w:shd w:val="clear" w:fill="auto"/>
        </w:rPr>
        <w:t>Design of an integrated system (Class diagram)</w:t>
      </w:r>
    </w:p>
    <w:p w14:paraId="16032EDA">
      <w:pPr>
        <w:spacing w:before="280" w:after="28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 w14:paraId="0BF9E3C3">
      <w:pPr>
        <w:spacing w:before="280" w:after="280" w:line="240" w:lineRule="auto"/>
        <w:ind w:left="0" w:right="0" w:firstLine="0"/>
        <w:jc w:val="center"/>
      </w:pPr>
      <w:r>
        <w:drawing>
          <wp:inline distT="0" distB="0" distL="114300" distR="114300">
            <wp:extent cx="5274310" cy="4874895"/>
            <wp:effectExtent l="0" t="0" r="2540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F501">
      <w:pPr>
        <w:spacing w:before="280" w:after="280" w:line="240" w:lineRule="auto"/>
        <w:ind w:left="0" w:right="0" w:firstLine="0"/>
        <w:jc w:val="center"/>
      </w:pPr>
    </w:p>
    <w:p w14:paraId="2B8A0712">
      <w:pPr>
        <w:spacing w:before="280" w:after="280" w:line="240" w:lineRule="auto"/>
        <w:ind w:left="0" w:right="0" w:firstLine="0"/>
        <w:jc w:val="center"/>
        <w:rPr>
          <w:rFonts w:hint="default"/>
          <w:lang w:val="en-US"/>
        </w:rPr>
      </w:pPr>
    </w:p>
    <w:p w14:paraId="10EF42B2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ED1F100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2807C64A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72214E5D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7026EF6B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5AE2C573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8"/>
          <w:shd w:val="clear" w:fill="auto"/>
        </w:rPr>
        <w:t xml:space="preserve">Testing 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1489"/>
        <w:gridCol w:w="1226"/>
        <w:gridCol w:w="1429"/>
        <w:gridCol w:w="1433"/>
        <w:gridCol w:w="1449"/>
        <w:gridCol w:w="799"/>
      </w:tblGrid>
      <w:tr w14:paraId="538082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7F41C309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 xml:space="preserve">Test case ID </w:t>
            </w: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1B5B7EE9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Test case description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05DC0A48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Test Steps</w:t>
            </w:r>
          </w:p>
        </w:tc>
        <w:tc>
          <w:tcPr>
            <w:tcW w:w="142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32808AC0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Test Data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7B6EAE8F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Expected Result</w:t>
            </w:r>
          </w:p>
        </w:tc>
        <w:tc>
          <w:tcPr>
            <w:tcW w:w="144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0ADF516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Actual Result</w:t>
            </w:r>
          </w:p>
        </w:tc>
        <w:tc>
          <w:tcPr>
            <w:tcW w:w="7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4C6E7"/>
            <w:tcMar>
              <w:left w:w="108" w:type="dxa"/>
              <w:right w:w="108" w:type="dxa"/>
            </w:tcMar>
            <w:vAlign w:val="top"/>
          </w:tcPr>
          <w:p w14:paraId="3C8619D5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4"/>
                <w:shd w:val="clear" w:fill="auto"/>
              </w:rPr>
              <w:t>Pass/Fail</w:t>
            </w:r>
          </w:p>
        </w:tc>
      </w:tr>
      <w:tr w14:paraId="417F6B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8B49AAA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D907E16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Login Empty username or empty password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A8B7F2B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1. Enter Username</w:t>
            </w:r>
          </w:p>
          <w:p w14:paraId="57F8771B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6B028218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9F4B4D4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username = null</w:t>
            </w:r>
          </w:p>
          <w:p w14:paraId="4E49A8DB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 null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4872680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'Please Enter Username and Password'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B079C0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'Please Enter Username and Password'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0530AAE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</w:t>
            </w:r>
          </w:p>
        </w:tc>
      </w:tr>
      <w:tr w14:paraId="633A57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2C1274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15939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Test Right Username and Wrong Password 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450AEFD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Email</w:t>
            </w:r>
          </w:p>
          <w:p w14:paraId="1E49D41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689478D6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6727181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username = 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‘shio@’</w:t>
            </w:r>
          </w:p>
          <w:p w14:paraId="26F5DBD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 '123'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5A35E1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'Invalid username or password'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C983A78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'Invalid username or password'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8D3C63C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</w:t>
            </w:r>
          </w:p>
        </w:tc>
      </w:tr>
      <w:tr w14:paraId="39DBFA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AC67DF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7C2BED4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Test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Wrong username and Right password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77B075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1. Enter Username</w:t>
            </w:r>
          </w:p>
          <w:p w14:paraId="0936513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2E7F2E31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BDED503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username= 'test'</w:t>
            </w:r>
          </w:p>
          <w:p w14:paraId="7AE022E0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shin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5F2EB30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'Invalid username or password'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50829AB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'Invalid username or password'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17BB9B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</w:t>
            </w:r>
          </w:p>
        </w:tc>
      </w:tr>
      <w:tr w14:paraId="3A6FE6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3468494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4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6EC3288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Test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Enter right username and password to 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Teacher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account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1B7A98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1. Enter Username</w:t>
            </w:r>
          </w:p>
          <w:p w14:paraId="0041944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2E4EBB6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EBA1606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username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shio@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  <w:p w14:paraId="3D8DB148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123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5D003CB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Go to 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</w:rPr>
              <w:t>Teacher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page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6ED6A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MessageBox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wrong pass or username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9ABB71F">
            <w:pPr>
              <w:spacing w:before="0" w:after="0" w:line="240" w:lineRule="auto"/>
              <w:ind w:left="0" w:right="0" w:firstLine="0"/>
              <w:jc w:val="left"/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Fail</w:t>
            </w:r>
          </w:p>
          <w:p w14:paraId="55E8907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FB3E7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5171673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5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BD99DB4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Test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Enter right username and password to 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Teacher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account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11EB1E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1. Enter Username</w:t>
            </w:r>
          </w:p>
          <w:p w14:paraId="60415B56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1E33EFD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92C11E8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username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shio@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  <w:p w14:paraId="4A4A8862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shin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''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7A2592F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Go to 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</w:rPr>
              <w:t>Teacher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Page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88EA6D7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Go to 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</w:rPr>
              <w:t>Teacher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Page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45E67A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</w:t>
            </w:r>
          </w:p>
        </w:tc>
      </w:tr>
      <w:tr w14:paraId="7BD3F4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6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CD880CC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6</w:t>
            </w:r>
          </w:p>
        </w:tc>
        <w:tc>
          <w:tcPr>
            <w:tcW w:w="148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1B5F586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Test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Enter right username and password to 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Student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account</w:t>
            </w:r>
          </w:p>
        </w:tc>
        <w:tc>
          <w:tcPr>
            <w:tcW w:w="122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C636EE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1. Enter Username</w:t>
            </w:r>
          </w:p>
          <w:p w14:paraId="3277EFEA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2. Enter password</w:t>
            </w:r>
          </w:p>
          <w:p w14:paraId="6A39A747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3. Click 'Login'</w:t>
            </w:r>
          </w:p>
        </w:tc>
        <w:tc>
          <w:tcPr>
            <w:tcW w:w="142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96A1FA1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username = 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hamo@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  <w:p w14:paraId="6B9E084D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password ='</w:t>
            </w:r>
            <w:r>
              <w:rPr>
                <w:rFonts w:hint="default"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>ham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'</w:t>
            </w:r>
          </w:p>
        </w:tc>
        <w:tc>
          <w:tcPr>
            <w:tcW w:w="143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87E448E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Go to 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</w:rPr>
              <w:t>Student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Page</w:t>
            </w:r>
          </w:p>
        </w:tc>
        <w:tc>
          <w:tcPr>
            <w:tcW w:w="144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602CD68"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 xml:space="preserve">Go to 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</w:rPr>
              <w:t>Student</w:t>
            </w:r>
            <w:r>
              <w:rPr>
                <w:rFonts w:hint="default" w:ascii="Calibri" w:hAnsi="Calibri" w:eastAsia="Calibri"/>
                <w:color w:val="000000"/>
                <w:spacing w:val="0"/>
                <w:position w:val="0"/>
                <w:sz w:val="22"/>
                <w:shd w:val="clear" w:fill="auto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Page</w:t>
            </w:r>
          </w:p>
        </w:tc>
        <w:tc>
          <w:tcPr>
            <w:tcW w:w="79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4865761">
            <w:pPr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color w:val="000000"/>
                <w:spacing w:val="0"/>
                <w:position w:val="0"/>
                <w:sz w:val="22"/>
                <w:shd w:val="clear" w:fill="auto"/>
              </w:rPr>
              <w:t>Pass</w:t>
            </w:r>
          </w:p>
        </w:tc>
      </w:tr>
    </w:tbl>
    <w:p w14:paraId="11A5D646">
      <w:pPr>
        <w:spacing w:before="280" w:after="28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8"/>
          <w:shd w:val="clear" w:fill="auto"/>
        </w:rPr>
      </w:pPr>
    </w:p>
    <w:p w14:paraId="7E511CF9">
      <w:pPr>
        <w:spacing w:before="0" w:after="160" w:line="259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bookmarkStart w:id="0" w:name="_GoBack"/>
      <w:bookmarkEnd w:id="0"/>
    </w:p>
    <w:sectPr>
      <w:pgSz w:w="11906" w:h="16838"/>
      <w:pgMar w:top="1440" w:right="1800" w:bottom="918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933238"/>
    <w:rsid w:val="7E36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2025-11-01T05:22:31Z</dcterms:created>
  <dc:creator>Shinawy</dc:creator>
  <cp:lastModifiedBy>Shinawy</cp:lastModifiedBy>
  <dcterms:modified xsi:type="dcterms:W3CDTF">2025-11-01T05:37:23Z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4B268F0DC8F54C0386CB0790D9F7E5BB_12</vt:lpwstr>
  </property>
</Properties>
</file>